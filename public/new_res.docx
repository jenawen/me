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58EE" w14:textId="25B233D8" w:rsidR="00000000" w:rsidRDefault="00FC405C" w:rsidP="00FC40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405C">
        <w:rPr>
          <w:rFonts w:ascii="Times New Roman" w:hAnsi="Times New Roman" w:cs="Times New Roman"/>
          <w:b/>
          <w:bCs/>
          <w:sz w:val="28"/>
          <w:szCs w:val="28"/>
        </w:rPr>
        <w:t>Jena Adkins</w:t>
      </w:r>
    </w:p>
    <w:p w14:paraId="770367FD" w14:textId="3E5B0371" w:rsidR="00FC405C" w:rsidRDefault="00FC405C" w:rsidP="00FC405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C405C">
        <w:rPr>
          <w:rFonts w:ascii="Times New Roman" w:hAnsi="Times New Roman" w:cs="Times New Roman"/>
          <w:sz w:val="24"/>
          <w:szCs w:val="24"/>
        </w:rPr>
        <w:t xml:space="preserve">Las Vegas, NV | 702-509-3094 | </w:t>
      </w:r>
      <w:hyperlink r:id="rId6" w:history="1">
        <w:r w:rsidRPr="00F66318">
          <w:rPr>
            <w:rStyle w:val="Hyperlink"/>
            <w:rFonts w:ascii="Times New Roman" w:hAnsi="Times New Roman" w:cs="Times New Roman"/>
            <w:sz w:val="24"/>
            <w:szCs w:val="24"/>
          </w:rPr>
          <w:t>jenawen00@gmail.com</w:t>
        </w:r>
      </w:hyperlink>
    </w:p>
    <w:p w14:paraId="44967CEA" w14:textId="77777777" w:rsidR="00FC405C" w:rsidRDefault="00FC405C" w:rsidP="00FC405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F1B4E" w14:textId="1D9A8A61" w:rsidR="00FC405C" w:rsidRPr="00FC405C" w:rsidRDefault="00FC405C" w:rsidP="00FC405C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405C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06F8F00E" w14:textId="2461687F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>Credit One Ban</w:t>
      </w:r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k,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>Las Vegas, N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>V</w:t>
      </w:r>
    </w:p>
    <w:p w14:paraId="5ABAF1D1" w14:textId="137E097A" w:rsidR="00FC405C" w:rsidRPr="00FC405C" w:rsidRDefault="00FC405C" w:rsidP="00FC405C">
      <w:pPr>
        <w:spacing w:after="0" w:line="276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FC405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Risk Analyst I – Portfolio Management |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>January 2024 –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5C">
        <w:rPr>
          <w:rFonts w:ascii="Times New Roman" w:eastAsia="MS Mincho" w:hAnsi="Times New Roman" w:cs="Times New Roman" w:hint="eastAsia"/>
          <w:sz w:val="24"/>
          <w:szCs w:val="24"/>
          <w:lang w:eastAsia="ja-JP"/>
        </w:rPr>
        <w:t>Present</w:t>
      </w:r>
      <w:r w:rsidR="00CF305B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  </w:t>
      </w:r>
    </w:p>
    <w:p w14:paraId="3E28AA47" w14:textId="073970E8" w:rsidR="00FC405C" w:rsidRDefault="009E05F6" w:rsidP="00FC405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Creates data visualization reports and dashboards using Python and </w:t>
      </w:r>
      <w:proofErr w:type="spellStart"/>
      <w:r>
        <w:rPr>
          <w:rFonts w:ascii="Times New Roman" w:eastAsia="MS Mincho" w:hAnsi="Times New Roman" w:cs="Times New Roman"/>
          <w:sz w:val="24"/>
          <w:szCs w:val="24"/>
          <w:lang w:eastAsia="ja-JP"/>
        </w:rPr>
        <w:t>Streamlit</w:t>
      </w:r>
      <w:proofErr w:type="spellEnd"/>
    </w:p>
    <w:p w14:paraId="28572C1F" w14:textId="419B120C" w:rsidR="009E05F6" w:rsidRDefault="009E05F6" w:rsidP="00FC405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Develops efficient sorting algorithms and implements UI for high-volume data sets to replace obsolete record-keeping methods of 20+ </w:t>
      </w:r>
      <w:proofErr w:type="gramStart"/>
      <w:r>
        <w:rPr>
          <w:rFonts w:ascii="Times New Roman" w:eastAsia="MS Mincho" w:hAnsi="Times New Roman" w:cs="Times New Roman"/>
          <w:sz w:val="24"/>
          <w:szCs w:val="24"/>
          <w:lang w:eastAsia="ja-JP"/>
        </w:rPr>
        <w:t>years</w:t>
      </w:r>
      <w:proofErr w:type="gramEnd"/>
    </w:p>
    <w:p w14:paraId="0B604BD2" w14:textId="77777777" w:rsidR="009E05F6" w:rsidRPr="00FC405C" w:rsidRDefault="009E05F6" w:rsidP="00FC405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14:paraId="6BE4B4DC" w14:textId="420F941D" w:rsidR="00FC405C" w:rsidRPr="00FC405C" w:rsidRDefault="00FC405C" w:rsidP="00FC405C">
      <w:pPr>
        <w:spacing w:after="0" w:line="276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FC405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Web Development Intern</w:t>
      </w:r>
      <w:r w:rsidRPr="00FC405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–Web UI Development |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>July 2021-</w:t>
      </w:r>
      <w:r w:rsidRPr="00FC405C">
        <w:rPr>
          <w:rFonts w:ascii="Times New Roman" w:eastAsia="MS Mincho" w:hAnsi="Times New Roman" w:cs="Times New Roman"/>
          <w:sz w:val="24"/>
          <w:szCs w:val="24"/>
          <w:lang w:eastAsia="ja-JP"/>
        </w:rPr>
        <w:t>January 2024</w:t>
      </w:r>
    </w:p>
    <w:p w14:paraId="171E088E" w14:textId="77777777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Utilizes TypeScript, React, and an internal framework to create streamlined web applications for various departments within the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company</w:t>
      </w:r>
      <w:proofErr w:type="gramEnd"/>
    </w:p>
    <w:p w14:paraId="763ADD4A" w14:textId="0E7DF98B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Contributed to the front-end development, unit testing, and deployment of </w:t>
      </w:r>
      <w:r w:rsidR="009E05F6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projects used by 20+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employees</w:t>
      </w:r>
      <w:proofErr w:type="gramEnd"/>
    </w:p>
    <w:p w14:paraId="4B485871" w14:textId="77777777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Collaborates with a team of </w:t>
      </w:r>
      <w:r w:rsidRPr="00FC405C">
        <w:rPr>
          <w:rFonts w:ascii="Times New Roman" w:eastAsia="MS Mincho" w:hAnsi="Times New Roman" w:cs="Times New Roman" w:hint="eastAsia"/>
          <w:color w:val="000000"/>
          <w:sz w:val="24"/>
          <w:szCs w:val="24"/>
          <w:lang w:eastAsia="ja-JP"/>
        </w:rPr>
        <w:t>at least 5 d</w:t>
      </w: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evelopers using GitLab as source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control</w:t>
      </w:r>
      <w:proofErr w:type="gramEnd"/>
    </w:p>
    <w:p w14:paraId="3175CAEE" w14:textId="77777777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Participates in weekly stand-up meetings and sprints using Agile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methodology</w:t>
      </w:r>
      <w:proofErr w:type="gramEnd"/>
    </w:p>
    <w:p w14:paraId="774BF0EC" w14:textId="77777777" w:rsidR="00FC405C" w:rsidRPr="00FC405C" w:rsidRDefault="00FC405C" w:rsidP="00FC405C">
      <w:pP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CDC1DC" w14:textId="20D8FDD3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Grand China </w:t>
      </w:r>
      <w:proofErr w:type="gramStart"/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>Henderson, N</w:t>
      </w:r>
      <w:r w:rsidRPr="00FC405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FC405C">
        <w:rPr>
          <w:rFonts w:ascii="Times New Roman" w:eastAsia="MS Mincho" w:hAnsi="Times New Roman" w:cs="Times New Roman"/>
          <w:sz w:val="24"/>
          <w:szCs w:val="24"/>
          <w:lang w:eastAsia="ja-JP"/>
        </w:rPr>
        <w:tab/>
      </w:r>
    </w:p>
    <w:p w14:paraId="0FD83D35" w14:textId="7F6B3CE2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>Hostess</w:t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  <w:r w:rsidRPr="00FC405C">
        <w:rPr>
          <w:rFonts w:ascii="Times New Roman" w:eastAsia="Times New Roman" w:hAnsi="Times New Roman" w:cs="Times New Roman"/>
          <w:sz w:val="24"/>
          <w:szCs w:val="24"/>
        </w:rPr>
        <w:t>June 2019 – December 2019</w:t>
      </w:r>
    </w:p>
    <w:p w14:paraId="4D92C387" w14:textId="77777777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Greeted </w:t>
      </w:r>
      <w:r w:rsidRPr="00FC405C">
        <w:rPr>
          <w:rFonts w:ascii="Times New Roman" w:eastAsia="MS Mincho" w:hAnsi="Times New Roman" w:cs="Times New Roman" w:hint="eastAsia"/>
          <w:color w:val="000000"/>
          <w:sz w:val="24"/>
          <w:szCs w:val="24"/>
          <w:lang w:eastAsia="ja-JP"/>
        </w:rPr>
        <w:t>up to 20</w:t>
      </w: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customers, took orders and built positive connections with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guests</w:t>
      </w:r>
      <w:proofErr w:type="gramEnd"/>
    </w:p>
    <w:p w14:paraId="21A2E8E8" w14:textId="20820A48" w:rsidR="00FC405C" w:rsidRPr="00FC405C" w:rsidRDefault="00FC405C" w:rsidP="00FC405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Collected credit card</w:t>
      </w:r>
      <w:r w:rsidRPr="00FC405C">
        <w:rPr>
          <w:rFonts w:ascii="Times New Roman" w:eastAsia="MS Mincho" w:hAnsi="Times New Roman" w:cs="Times New Roman" w:hint="eastAsia"/>
          <w:color w:val="000000"/>
          <w:sz w:val="24"/>
          <w:szCs w:val="24"/>
          <w:lang w:eastAsia="ja-JP"/>
        </w:rPr>
        <w:t xml:space="preserve"> and cash </w:t>
      </w: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payments and dispensed change for cash </w:t>
      </w:r>
      <w:proofErr w:type="gramStart"/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transactions</w:t>
      </w:r>
      <w:proofErr w:type="gramEnd"/>
    </w:p>
    <w:p w14:paraId="4AA36A5C" w14:textId="77777777" w:rsidR="00FC405C" w:rsidRPr="00FC405C" w:rsidRDefault="00FC405C" w:rsidP="00FC40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D5E3B1" w14:textId="52ED792F" w:rsidR="00FC405C" w:rsidRPr="00FC405C" w:rsidRDefault="00FC405C" w:rsidP="00FC405C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405C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D15C133" w14:textId="72F29B66" w:rsidR="00FC405C" w:rsidRPr="00FC405C" w:rsidRDefault="00FC405C" w:rsidP="00FC405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405C">
        <w:rPr>
          <w:rFonts w:ascii="Times New Roman" w:hAnsi="Times New Roman" w:cs="Times New Roman"/>
          <w:b/>
          <w:bCs/>
          <w:sz w:val="24"/>
          <w:szCs w:val="24"/>
        </w:rPr>
        <w:t>University of Nevada-Las Vegas</w:t>
      </w:r>
      <w:r w:rsidRPr="00FC40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40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40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40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C405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Expected December 2023</w:t>
      </w:r>
    </w:p>
    <w:p w14:paraId="2772DBC6" w14:textId="054654A3" w:rsidR="00FC405C" w:rsidRPr="00FC405C" w:rsidRDefault="00FC405C" w:rsidP="00FC405C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405C">
        <w:rPr>
          <w:rFonts w:ascii="Times New Roman" w:hAnsi="Times New Roman" w:cs="Times New Roman"/>
          <w:i/>
          <w:iCs/>
          <w:sz w:val="24"/>
          <w:szCs w:val="24"/>
        </w:rPr>
        <w:t>Computer Science BA</w:t>
      </w:r>
    </w:p>
    <w:p w14:paraId="35413BC0" w14:textId="6404F705" w:rsidR="00FC405C" w:rsidRPr="00FC405C" w:rsidRDefault="00FC405C" w:rsidP="00FC405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405C">
        <w:rPr>
          <w:rFonts w:ascii="Times New Roman" w:hAnsi="Times New Roman" w:cs="Times New Roman"/>
          <w:sz w:val="24"/>
          <w:szCs w:val="24"/>
        </w:rPr>
        <w:t xml:space="preserve">Relevant Coursework: </w:t>
      </w:r>
      <w:r>
        <w:rPr>
          <w:rFonts w:ascii="Times New Roman" w:hAnsi="Times New Roman" w:cs="Times New Roman"/>
          <w:sz w:val="24"/>
          <w:szCs w:val="24"/>
        </w:rPr>
        <w:t>Data Structures and Algorithms, Intro to Machine Learning</w:t>
      </w:r>
    </w:p>
    <w:p w14:paraId="18EC2003" w14:textId="77777777" w:rsidR="00FC405C" w:rsidRPr="00FC405C" w:rsidRDefault="00FC405C" w:rsidP="00FC405C">
      <w:pPr>
        <w:rPr>
          <w:rFonts w:ascii="Times New Roman" w:hAnsi="Times New Roman" w:cs="Times New Roman"/>
          <w:sz w:val="24"/>
          <w:szCs w:val="24"/>
        </w:rPr>
      </w:pPr>
    </w:p>
    <w:p w14:paraId="7719BC56" w14:textId="315B1778" w:rsidR="00FC405C" w:rsidRPr="00FC405C" w:rsidRDefault="00FC405C" w:rsidP="00FC405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FC405C">
        <w:rPr>
          <w:rFonts w:ascii="Times New Roman" w:hAnsi="Times New Roman" w:cs="Times New Roman"/>
          <w:b/>
          <w:bCs/>
          <w:sz w:val="24"/>
          <w:szCs w:val="24"/>
        </w:rPr>
        <w:t>TECHNOLOGIES &amp; LANGUAGES</w:t>
      </w:r>
    </w:p>
    <w:p w14:paraId="6BF44D3E" w14:textId="545D04A9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b/>
          <w:sz w:val="24"/>
          <w:szCs w:val="24"/>
        </w:rPr>
        <w:t>Technologies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64439D7" w14:textId="77777777" w:rsidR="00FC405C" w:rsidRPr="00FC405C" w:rsidRDefault="00FC405C" w:rsidP="00FC405C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Visual Studios, GitLab, GitHub, Figma, Postman, PostgreSQL, MS </w:t>
      </w:r>
      <w:r w:rsidRPr="00FC405C"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</w:p>
    <w:p w14:paraId="526B9963" w14:textId="77777777" w:rsidR="00FC405C" w:rsidRPr="00FC405C" w:rsidRDefault="00FC405C" w:rsidP="00FC405C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sz w:val="24"/>
          <w:szCs w:val="24"/>
        </w:rPr>
        <w:t>React, Node.js, Express, Jest, Material UI, Django, SQLite</w:t>
      </w:r>
    </w:p>
    <w:p w14:paraId="04E85238" w14:textId="77777777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A6ED5B" w14:textId="77777777" w:rsidR="00FC405C" w:rsidRPr="00FC405C" w:rsidRDefault="00FC405C" w:rsidP="00FC405C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Languages</w:t>
      </w:r>
    </w:p>
    <w:p w14:paraId="0BFE38BE" w14:textId="48D6035D" w:rsidR="00FC405C" w:rsidRPr="00FC405C" w:rsidRDefault="00FC405C" w:rsidP="00FC405C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05C">
        <w:rPr>
          <w:rFonts w:ascii="Times New Roman" w:eastAsia="Times New Roman" w:hAnsi="Times New Roman" w:cs="Times New Roman"/>
          <w:sz w:val="24"/>
          <w:szCs w:val="24"/>
        </w:rPr>
        <w:t>TypeScript, JavaScript, HTML, CSS, C++, Python, SQL</w:t>
      </w:r>
    </w:p>
    <w:p w14:paraId="39C59510" w14:textId="77777777" w:rsidR="00FC405C" w:rsidRPr="00FC405C" w:rsidRDefault="00FC405C" w:rsidP="00FC405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C405C" w:rsidRPr="00FC4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10F4A7E"/>
    <w:multiLevelType w:val="hybridMultilevel"/>
    <w:tmpl w:val="1F320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F6C04"/>
    <w:multiLevelType w:val="hybridMultilevel"/>
    <w:tmpl w:val="2864D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7304DE"/>
    <w:multiLevelType w:val="hybridMultilevel"/>
    <w:tmpl w:val="B26EB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15592">
    <w:abstractNumId w:val="1"/>
  </w:num>
  <w:num w:numId="2" w16cid:durableId="738022730">
    <w:abstractNumId w:val="0"/>
  </w:num>
  <w:num w:numId="3" w16cid:durableId="2143572276">
    <w:abstractNumId w:val="5"/>
  </w:num>
  <w:num w:numId="4" w16cid:durableId="852571268">
    <w:abstractNumId w:val="4"/>
  </w:num>
  <w:num w:numId="5" w16cid:durableId="1559853553">
    <w:abstractNumId w:val="3"/>
  </w:num>
  <w:num w:numId="6" w16cid:durableId="1691568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5C"/>
    <w:rsid w:val="00486C37"/>
    <w:rsid w:val="009E05F6"/>
    <w:rsid w:val="00CF305B"/>
    <w:rsid w:val="00D47F7F"/>
    <w:rsid w:val="00FC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AE2B"/>
  <w15:chartTrackingRefBased/>
  <w15:docId w15:val="{E5193183-54C7-4C94-AE6D-148D063D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4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0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4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nawen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6820D-B1B4-40F5-A04F-8F6B691E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CreditOne Bank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Jena Adkins</dc:creator>
  <cp:keywords/>
  <dc:description/>
  <cp:lastModifiedBy>Jena Adkins</cp:lastModifiedBy>
  <cp:revision>2</cp:revision>
  <dcterms:created xsi:type="dcterms:W3CDTF">2023-09-28T22:29:00Z</dcterms:created>
  <dcterms:modified xsi:type="dcterms:W3CDTF">2023-09-28T22:54:00Z</dcterms:modified>
</cp:coreProperties>
</file>